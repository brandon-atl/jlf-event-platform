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907c80d32dbd0fa1be66e0a8b01f325672aaee"/>
    <w:p>
      <w:pPr>
        <w:pStyle w:val="1"/>
      </w:pPr>
      <w:r>
        <w:t xml:space="preserve">02-19 Weekly Meeting: Mockup Review, Payment Workflow, and Integration Plan</w:t>
      </w:r>
    </w:p>
    <w:bookmarkStart w:id="20" w:name="Xed2b0d48c2e9590ea6177875fb571d098f50c7f"/>
    <w:p>
      <w:pPr>
        <w:pStyle w:val="6"/>
      </w:pPr>
      <w:r>
        <w:t xml:space="preserve">2026-02-19 12:50:04</w:t>
      </w:r>
    </w:p>
    <w:p>
      <w:pPr>
        <w:pStyle w:val="FirstParagraph"/>
      </w:pPr>
      <w:r>
        <w:rPr>
          <w:b/>
          <w:bCs/>
        </w:rPr>
        <w:t xml:space="preserve">00:00:00 Brandon A.</w:t>
      </w:r>
      <w:r>
        <w:br/>
      </w:r>
      <w:r>
        <w:t xml:space="preserve">They’re all good. They got into some paint and then onto the bed, so had to clean that up. But yeah, I um excuse me. Um yeah, I have some notes and everything and um I’m ready whenever you guys are.</w:t>
      </w:r>
    </w:p>
    <w:p>
      <w:pPr>
        <w:pStyle w:val="a2"/>
      </w:pPr>
      <w:r>
        <w:rPr>
          <w:b/>
          <w:bCs/>
        </w:rPr>
        <w:t xml:space="preserve">00:00:30 Brian Y.</w:t>
      </w:r>
      <w:r>
        <w:br/>
      </w:r>
      <w:r>
        <w:t xml:space="preserve">Alrighty, are they you there? I’m here. Hey again, brother.</w:t>
      </w:r>
    </w:p>
    <w:p>
      <w:pPr>
        <w:pStyle w:val="a2"/>
      </w:pPr>
      <w:r>
        <w:rPr>
          <w:b/>
          <w:bCs/>
        </w:rPr>
        <w:t xml:space="preserve">00:00:33 Brandon A.</w:t>
      </w:r>
      <w:r>
        <w:br/>
      </w:r>
      <w:r>
        <w:t xml:space="preserve">Hey, I’m doing pretty well. About yourself?</w:t>
      </w:r>
    </w:p>
    <w:p>
      <w:pPr>
        <w:pStyle w:val="a2"/>
      </w:pPr>
      <w:r>
        <w:rPr>
          <w:b/>
          <w:bCs/>
        </w:rPr>
        <w:t xml:space="preserve">00:00:37 Naveed N.</w:t>
      </w:r>
      <w:r>
        <w:br/>
      </w:r>
      <w:r>
        <w:t xml:space="preserve">Oh, I’m doing pretty good, brother. Good to hear you. Yeah, beautiful day out here in the woods or in the forest? Oh gosh okay What did you say?</w:t>
      </w:r>
    </w:p>
    <w:p>
      <w:pPr>
        <w:pStyle w:val="a2"/>
      </w:pPr>
      <w:r>
        <w:rPr>
          <w:b/>
          <w:bCs/>
        </w:rPr>
        <w:t xml:space="preserve">00:00:47 Brandon A.</w:t>
      </w:r>
      <w:r>
        <w:br/>
      </w:r>
      <w:r>
        <w:t xml:space="preserve">Sorry I missed that.</w:t>
      </w:r>
    </w:p>
    <w:p>
      <w:pPr>
        <w:pStyle w:val="a2"/>
      </w:pPr>
      <w:r>
        <w:rPr>
          <w:b/>
          <w:bCs/>
        </w:rPr>
        <w:t xml:space="preserve">00:00:48 Brian Y.</w:t>
      </w:r>
      <w:r>
        <w:br/>
      </w:r>
      <w:r>
        <w:t xml:space="preserve">Sometimes, he says the woods and makes me feel weird. So then we say the forest Oh,</w:t>
      </w:r>
    </w:p>
    <w:p>
      <w:pPr>
        <w:pStyle w:val="a2"/>
      </w:pPr>
      <w:r>
        <w:rPr>
          <w:b/>
          <w:bCs/>
        </w:rPr>
        <w:t xml:space="preserve">00:00:53 Brandon A.</w:t>
      </w:r>
      <w:r>
        <w:br/>
      </w:r>
      <w:r>
        <w:t xml:space="preserve">Yeah, yeah, like the holes of eyes It’s funny.</w:t>
      </w:r>
    </w:p>
    <w:p>
      <w:pPr>
        <w:pStyle w:val="a2"/>
      </w:pPr>
      <w:r>
        <w:rPr>
          <w:b/>
          <w:bCs/>
        </w:rPr>
        <w:t xml:space="preserve">00:00:58 Brian Y.</w:t>
      </w:r>
      <w:r>
        <w:br/>
      </w:r>
      <w:r>
        <w:t xml:space="preserve">So. What’s up? Um. So we did. Yeah, We did look at your thing. And uh, it looks like you spent a lot of time on it. And it seemed very detailed and seemed like you really read what we put in great detail. So, we both really feel appreciative of that.</w:t>
      </w:r>
    </w:p>
    <w:p>
      <w:pPr>
        <w:pStyle w:val="a2"/>
      </w:pPr>
      <w:r>
        <w:rPr>
          <w:b/>
          <w:bCs/>
        </w:rPr>
        <w:t xml:space="preserve">00:01:12 Brandon A.</w:t>
      </w:r>
      <w:r>
        <w:br/>
      </w:r>
      <w:r>
        <w:t xml:space="preserve">Oh yeah, thank you. Um, but please don’t hold back. Uh these. These. The follow ups are for requirements gathering. And like, you know, kind of trying to get your vision, or you guys’s vision of of what you want, but thank you.</w:t>
      </w:r>
    </w:p>
    <w:p>
      <w:pPr>
        <w:pStyle w:val="a2"/>
      </w:pPr>
      <w:r>
        <w:rPr>
          <w:b/>
          <w:bCs/>
        </w:rPr>
        <w:t xml:space="preserve">00:01:28 Brian Y.</w:t>
      </w:r>
      <w:r>
        <w:br/>
      </w:r>
      <w:r>
        <w:t xml:space="preserve">You’re welcome. Welcome. Um, Naveen, I don’t know how we want to do this in terms of uh and I don’t know also if it’s easier to just start broad and not talk about screenshots, or we want to actually like get into the the app itself. Yeah.</w:t>
      </w:r>
    </w:p>
    <w:p>
      <w:pPr>
        <w:pStyle w:val="a2"/>
      </w:pPr>
      <w:r>
        <w:rPr>
          <w:b/>
          <w:bCs/>
        </w:rPr>
        <w:t xml:space="preserve">00:01:48 Naveed N.</w:t>
      </w:r>
      <w:r>
        <w:br/>
      </w:r>
      <w:r>
        <w:t xml:space="preserve">Um, We can start with like the the interface and how things, how things would flow and how this would like integrate into the Q system. So like once this so now that we’ve got this, Out, What would be the what would this look like inside of a Q E D.</w:t>
      </w:r>
    </w:p>
    <w:p>
      <w:pPr>
        <w:pStyle w:val="a2"/>
      </w:pPr>
      <w:r>
        <w:rPr>
          <w:b/>
          <w:bCs/>
        </w:rPr>
        <w:t xml:space="preserve">00:02:04 Brandon A.</w:t>
      </w:r>
      <w:r>
        <w:br/>
      </w:r>
      <w:r>
        <w:t xml:space="preserve">Yeah, soum I I might have fumbled the ball. Um so I created a whole PRD document, outlining all the technical requirements and how like how I am going to wire the APIs into the backend. And thenum that would be like the backend. And thenum I want a state based data manage or database uh system. Um, I think I mentioned maybe, Like PostgreS before, which is like anerd term for database. Um, but yeah, so I’m not I don’t think I sent that to you guys, But that outlines exactly how I’m going to hook the Acuity API up to the thing.</w:t>
      </w:r>
    </w:p>
    <w:p>
      <w:pPr>
        <w:pStyle w:val="a2"/>
      </w:pPr>
      <w:r>
        <w:rPr>
          <w:b/>
          <w:bCs/>
        </w:rPr>
        <w:t xml:space="preserve">00:02:47 Naveed N.</w:t>
      </w:r>
      <w:r>
        <w:br/>
      </w:r>
      <w:r>
        <w:t xml:space="preserve">Got it. So on the how would we, I guess, when we log into Acuity, do we would be logging into Acuity to access what you did here? Or would we access like log in somewhere else to do that? Um, yeah,</w:t>
      </w:r>
    </w:p>
    <w:p>
      <w:pPr>
        <w:pStyle w:val="a2"/>
      </w:pPr>
      <w:r>
        <w:rPr>
          <w:b/>
          <w:bCs/>
        </w:rPr>
        <w:t xml:space="preserve">00:02:59 Brandon A.</w:t>
      </w:r>
      <w:r>
        <w:br/>
      </w:r>
      <w:r>
        <w:t xml:space="preserve">Yeah. No, these are these are also like these are really good questions. Um, yeah. So essentially what you’re seeing is just like a mock up. Like I to be honest I spent maybe like a couple hours on it. Um Crazy Yeah Yeah Yeah It’s it’s uh yeahum But yes. So so no, so essentially you wouldn’t you guys wouldn’t uh touch Acuity at all You wouldn’t have to touch itum we would need. An API key, so sometimes um companies require you to, like be like a developer or like in the developer program. But most of them um you can just request an API key. And then that token, like that that key, is just like a password basically. And, it’s going to allow uh the custom dashboard that I’m building up for you guys to talk to um Acuity on the back end where you guys don’t see it.</w:t>
      </w:r>
    </w:p>
    <w:p>
      <w:pPr>
        <w:pStyle w:val="a2"/>
      </w:pPr>
      <w:r>
        <w:rPr>
          <w:b/>
          <w:bCs/>
        </w:rPr>
        <w:t xml:space="preserve">00:03:56 Brandon A.</w:t>
      </w:r>
      <w:r>
        <w:br/>
      </w:r>
      <w:r>
        <w:t xml:space="preserve">And, then it would connect to all that data, and you know, update it on the dashboard. Does that make sense?</w:t>
      </w:r>
    </w:p>
    <w:p>
      <w:pPr>
        <w:pStyle w:val="a2"/>
      </w:pPr>
      <w:r>
        <w:rPr>
          <w:b/>
          <w:bCs/>
        </w:rPr>
        <w:t xml:space="preserve">00:04:03 Naveed N.</w:t>
      </w:r>
      <w:r>
        <w:br/>
      </w:r>
      <w:r>
        <w:t xml:space="preserve">Yeah, how would we access the dashboard? Well,</w:t>
      </w:r>
    </w:p>
    <w:p>
      <w:pPr>
        <w:pStyle w:val="a2"/>
      </w:pPr>
      <w:r>
        <w:rPr>
          <w:b/>
          <w:bCs/>
        </w:rPr>
        <w:t xml:space="preserve">00:04:07 Brandon A.</w:t>
      </w:r>
      <w:r>
        <w:br/>
      </w:r>
      <w:r>
        <w:t xml:space="preserve">Well so yeah so, um. So just to clarify, so what I sent you guys wasn’t like a. Like a V one of of what. Of like what I’m gonna deliver, it was more of like a mockup for the front end. Um.</w:t>
      </w:r>
    </w:p>
    <w:p>
      <w:pPr>
        <w:pStyle w:val="a2"/>
      </w:pPr>
      <w:r>
        <w:rPr>
          <w:b/>
          <w:bCs/>
        </w:rPr>
        <w:t xml:space="preserve">00:04:23 Speaker 4</w:t>
      </w:r>
      <w:r>
        <w:br/>
      </w:r>
      <w:r>
        <w:t xml:space="preserve">Understand and so and.</w:t>
      </w:r>
    </w:p>
    <w:p>
      <w:pPr>
        <w:pStyle w:val="a2"/>
      </w:pPr>
      <w:r>
        <w:rPr>
          <w:b/>
          <w:bCs/>
        </w:rPr>
        <w:t xml:space="preserve">00:04:24 Brandon A.</w:t>
      </w:r>
      <w:r>
        <w:br/>
      </w:r>
      <w:r>
        <w:t xml:space="preserve">And so yeah, essentially um I’m, I’m gonna need to host it on a cloud platform. I can do, there’s a tool called Vercel. Um, it’s it’s free and it. You know, host host um apps and websites like MVP, um apps and stuff like that. So I can host it on there temporarily until you guys maybe, Um well, Brian you own you own that uh URL I mean that that domain obviously just love forest.</w:t>
      </w:r>
    </w:p>
    <w:p>
      <w:pPr>
        <w:pStyle w:val="a2"/>
      </w:pPr>
      <w:r>
        <w:rPr>
          <w:b/>
          <w:bCs/>
        </w:rPr>
        <w:t xml:space="preserve">00:04:55 Brandon A.</w:t>
      </w:r>
      <w:r>
        <w:br/>
      </w:r>
      <w:r>
        <w:t xml:space="preserve">Would you guys want, Would you guys want to be like a portalum there? Or would you want like a separate website dedicated to it?</w:t>
      </w:r>
    </w:p>
    <w:p>
      <w:pPr>
        <w:pStyle w:val="a2"/>
      </w:pPr>
      <w:r>
        <w:rPr>
          <w:b/>
          <w:bCs/>
        </w:rPr>
        <w:t xml:space="preserve">00:05:05 Brian Y.</w:t>
      </w:r>
      <w:r>
        <w:br/>
      </w:r>
      <w:r>
        <w:t xml:space="preserve">Uh, I don’t know. I don’t know the I don’t know the pros and cons of all of that.</w:t>
      </w:r>
    </w:p>
    <w:p>
      <w:pPr>
        <w:pStyle w:val="a2"/>
      </w:pPr>
      <w:r>
        <w:rPr>
          <w:b/>
          <w:bCs/>
        </w:rPr>
        <w:t xml:space="preserve">00:05:09 Brandon A.</w:t>
      </w:r>
      <w:r>
        <w:br/>
      </w:r>
      <w:r>
        <w:t xml:space="preserve">Well, So essentially, we just needum we just need this. We need the dashboard to be hosted on a server somewhere. And so you could do like Cloudflare. You can do there’s some you know really cheap optionsum, But and I found it um the projects that I’ve been doing uh this like last year and and um this year, like Vercel is good for like me developing it. And then I can iterate if you guys have feedback. And then when we are all aligned, and I got you what you want, and then some, then we can um it’s really easy to transfer to whatever um something else. Yeah, whatever hosting provider you’d like to choose.</w:t>
      </w:r>
    </w:p>
    <w:p>
      <w:pPr>
        <w:pStyle w:val="a2"/>
      </w:pPr>
      <w:r>
        <w:rPr>
          <w:b/>
          <w:bCs/>
        </w:rPr>
        <w:t xml:space="preserve">00:05:54 Brandon A.</w:t>
      </w:r>
      <w:r>
        <w:br/>
      </w:r>
      <w:r>
        <w:t xml:space="preserve">And please stop me if I’m talking too quickly. No, you’re doing good. Thanks.</w:t>
      </w:r>
    </w:p>
    <w:p>
      <w:pPr>
        <w:pStyle w:val="a2"/>
      </w:pPr>
      <w:r>
        <w:rPr>
          <w:b/>
          <w:bCs/>
        </w:rPr>
        <w:t xml:space="preserve">00:06:00 Brian Y.</w:t>
      </w:r>
      <w:r>
        <w:br/>
      </w:r>
      <w:r>
        <w:t xml:space="preserve">Um, yeah, that makes sense. Yeah, I think we could just post it outside first. And then eventually like once we feel confident about it, we can move it over to the domain somehow with like a login page.</w:t>
      </w:r>
    </w:p>
    <w:p>
      <w:pPr>
        <w:pStyle w:val="a2"/>
      </w:pPr>
      <w:r>
        <w:rPr>
          <w:b/>
          <w:bCs/>
        </w:rPr>
        <w:t xml:space="preserve">00:06:10 Brandon A.</w:t>
      </w:r>
      <w:r>
        <w:br/>
      </w:r>
      <w:r>
        <w:t xml:space="preserve">Yeah, Yeah, exactly. Andum and then well I’ll let you guys I’m sure you have a lot moreum and I’ll save my questions for the end because I might have some more as you guys talk.</w:t>
      </w:r>
    </w:p>
    <w:p>
      <w:pPr>
        <w:pStyle w:val="a2"/>
      </w:pPr>
      <w:r>
        <w:rPr>
          <w:b/>
          <w:bCs/>
        </w:rPr>
        <w:t xml:space="preserve">00:06:22 Brian Y.</w:t>
      </w:r>
      <w:r>
        <w:br/>
      </w:r>
      <w:r>
        <w:t xml:space="preserve">Well, I don’t even know like going back to what we were talking about this morning. I am still trying to trace the steps from where like we left off conversations. And like what we’re doing with strike now where they go to the page or redirect. And like what we’re trying to do. Like you and I were talking this morning and then we had just end. I don’t know if we ever, mean it might be clear in your head. I kind of got lost in the in the stream of like where we were trying to get to. Like talking about you and I were talking about this morning, I was bringing up like the whole thing about, Pa id and unpaid registrations. And like would that even be a thing like going back to that zap solution? Like would that be a thing I’m trying to remember now, like how we got where we are.</w:t>
      </w:r>
    </w:p>
    <w:p>
      <w:pPr>
        <w:pStyle w:val="a2"/>
      </w:pPr>
      <w:r>
        <w:rPr>
          <w:b/>
          <w:bCs/>
        </w:rPr>
        <w:t xml:space="preserve">00:07:02 Naveed N.</w:t>
      </w:r>
      <w:r>
        <w:br/>
      </w:r>
      <w:r>
        <w:t xml:space="preserve">Yeah, maybe if you want, let’s navigate to uh to the application, okay together. And then we’ll just kind of chat through it together, I think that might help okay.</w:t>
      </w:r>
    </w:p>
    <w:p>
      <w:pPr>
        <w:pStyle w:val="a2"/>
      </w:pPr>
      <w:r>
        <w:rPr>
          <w:b/>
          <w:bCs/>
        </w:rPr>
        <w:t xml:space="preserve">00:07:11 Brian Y.</w:t>
      </w:r>
      <w:r>
        <w:br/>
      </w:r>
      <w:r>
        <w:t xml:space="preserve">Should we do something where you share screen in that case because I think that’d be a lot easier. Yeah.</w:t>
      </w:r>
    </w:p>
    <w:p>
      <w:pPr>
        <w:pStyle w:val="a2"/>
      </w:pPr>
      <w:r>
        <w:rPr>
          <w:b/>
          <w:bCs/>
        </w:rPr>
        <w:t xml:space="preserve">00:07:17 Brandon A.</w:t>
      </w:r>
      <w:r>
        <w:br/>
      </w:r>
      <w:r>
        <w:t xml:space="preserve">Okay, what platform.</w:t>
      </w:r>
    </w:p>
    <w:p>
      <w:pPr>
        <w:pStyle w:val="a2"/>
      </w:pPr>
      <w:r>
        <w:rPr>
          <w:b/>
          <w:bCs/>
        </w:rPr>
        <w:t xml:space="preserve">00:07:20 Brian Y.</w:t>
      </w:r>
      <w:r>
        <w:br/>
      </w:r>
      <w:r>
        <w:t xml:space="preserve">You Want to send us a Google Meet link? Is that what you normally use? Can we share screen on FaceTime?</w:t>
      </w:r>
    </w:p>
    <w:p>
      <w:pPr>
        <w:pStyle w:val="a2"/>
      </w:pPr>
      <w:r>
        <w:rPr>
          <w:b/>
          <w:bCs/>
        </w:rPr>
        <w:t xml:space="preserve">00:07:26 Naveed N.</w:t>
      </w:r>
      <w:r>
        <w:br/>
      </w:r>
      <w:r>
        <w:t xml:space="preserve">Can we? What’s that like, we can use the. Are we all on Apple, on iPhones?</w:t>
      </w:r>
    </w:p>
    <w:p>
      <w:pPr>
        <w:pStyle w:val="a2"/>
      </w:pPr>
      <w:r>
        <w:rPr>
          <w:b/>
          <w:bCs/>
        </w:rPr>
        <w:t xml:space="preserve">00:07:32 Brandon A.</w:t>
      </w:r>
      <w:r>
        <w:br/>
      </w:r>
      <w:r>
        <w:t xml:space="preserve">Oh yeah, yeah. So yeah, I could just switch it over. Well i can I can make a FaceTime call to both of you guys. Yeah, let’s do that. On my MacBook. Okay cool. Alright BRB.</w:t>
      </w:r>
    </w:p>
    <w:p>
      <w:pPr>
        <w:pStyle w:val="a2"/>
      </w:pPr>
      <w:r>
        <w:rPr>
          <w:b/>
          <w:bCs/>
        </w:rPr>
        <w:t xml:space="preserve">00:08:39 Brandon A.</w:t>
      </w:r>
      <w:r>
        <w:br/>
      </w:r>
      <w:r>
        <w:t xml:space="preserve">I’m here. Hey hey. We got Brian. Here, let me see. Sorry, FaceTime is where okay Yeah, we got it. Okay, cool. Um oh, My little thingy is Sorry. I have a privacy thing on my little camera. Oh Boom.</w:t>
      </w:r>
    </w:p>
    <w:p>
      <w:pPr>
        <w:pStyle w:val="a2"/>
      </w:pPr>
      <w:r>
        <w:rPr>
          <w:b/>
          <w:bCs/>
        </w:rPr>
        <w:t xml:space="preserve">00:09:05 Naveed N.</w:t>
      </w:r>
      <w:r>
        <w:br/>
      </w:r>
      <w:r>
        <w:t xml:space="preserve">Oh hey friends.</w:t>
      </w:r>
    </w:p>
    <w:p>
      <w:pPr>
        <w:pStyle w:val="a2"/>
      </w:pPr>
      <w:r>
        <w:rPr>
          <w:b/>
          <w:bCs/>
        </w:rPr>
        <w:t xml:space="preserve">00:09:06 Brandon A.</w:t>
      </w:r>
      <w:r>
        <w:br/>
      </w:r>
      <w:r>
        <w:t xml:space="preserve">Hey sorry, I look a mess.</w:t>
      </w:r>
    </w:p>
    <w:p>
      <w:pPr>
        <w:pStyle w:val="a2"/>
      </w:pPr>
      <w:r>
        <w:rPr>
          <w:b/>
          <w:bCs/>
        </w:rPr>
        <w:t xml:space="preserve">00:09:08 Brian Y.</w:t>
      </w:r>
      <w:r>
        <w:br/>
      </w:r>
      <w:r>
        <w:t xml:space="preserve">I don’t think we can hear you.</w:t>
      </w:r>
    </w:p>
    <w:p>
      <w:pPr>
        <w:pStyle w:val="a2"/>
      </w:pPr>
      <w:r>
        <w:rPr>
          <w:b/>
          <w:bCs/>
        </w:rPr>
        <w:t xml:space="preserve">00:09:20 Brandon A.</w:t>
      </w:r>
      <w:r>
        <w:br/>
      </w:r>
      <w:r>
        <w:t xml:space="preserve">There You go. Testing, testing, one two three. Yeah,</w:t>
      </w:r>
    </w:p>
    <w:p>
      <w:pPr>
        <w:pStyle w:val="a2"/>
      </w:pPr>
      <w:r>
        <w:rPr>
          <w:b/>
          <w:bCs/>
        </w:rPr>
        <w:t xml:space="preserve">00:09:22 Brian Y.</w:t>
      </w:r>
      <w:r>
        <w:br/>
      </w:r>
      <w:r>
        <w:t xml:space="preserve">We hear you great now.</w:t>
      </w:r>
    </w:p>
    <w:p>
      <w:pPr>
        <w:pStyle w:val="a2"/>
      </w:pPr>
      <w:r>
        <w:rPr>
          <w:b/>
          <w:bCs/>
        </w:rPr>
        <w:t xml:space="preserve">00:09:23 Brandon A.</w:t>
      </w:r>
      <w:r>
        <w:br/>
      </w:r>
      <w:r>
        <w:t xml:space="preserve">Okay, yeah. Sorry. Sweet. Yeah, So I look a mess sorry, I’ve been babysitting and interview prepping and building and building and building. But yeah, thanks, um let me share my screen.</w:t>
      </w:r>
    </w:p>
    <w:p>
      <w:pPr>
        <w:pStyle w:val="a2"/>
      </w:pPr>
      <w:r>
        <w:rPr>
          <w:b/>
          <w:bCs/>
        </w:rPr>
        <w:t xml:space="preserve">00:09:43 Naveed N.</w:t>
      </w:r>
      <w:r>
        <w:br/>
      </w:r>
      <w:r>
        <w:t xml:space="preserve">Sometimes, Just to the hamburger icon and sometimes I don’t in the in the chord AI.</w:t>
      </w:r>
    </w:p>
    <w:p>
      <w:pPr>
        <w:pStyle w:val="a2"/>
      </w:pPr>
      <w:r>
        <w:rPr>
          <w:b/>
          <w:bCs/>
        </w:rPr>
        <w:t xml:space="preserve">00:09:50 Brandon A.</w:t>
      </w:r>
      <w:r>
        <w:br/>
      </w:r>
      <w:r>
        <w:t xml:space="preserve">Oh yeah, yeah. Um wait, what is this doing? Okay here we are share. This window. What if April? Alright can you guys see?</w:t>
      </w:r>
    </w:p>
    <w:p>
      <w:pPr>
        <w:pStyle w:val="a2"/>
      </w:pPr>
      <w:r>
        <w:rPr>
          <w:b/>
          <w:bCs/>
        </w:rPr>
        <w:t xml:space="preserve">00:10:04 Brian Y.</w:t>
      </w:r>
      <w:r>
        <w:br/>
      </w:r>
      <w:r>
        <w:t xml:space="preserve">Yeah cool. Let me turn my phone around this way, so I can see it better.</w:t>
      </w:r>
    </w:p>
    <w:p>
      <w:pPr>
        <w:pStyle w:val="a2"/>
      </w:pPr>
      <w:r>
        <w:rPr>
          <w:b/>
          <w:bCs/>
        </w:rPr>
        <w:t xml:space="preserve">00:10:13 Brandon A.</w:t>
      </w:r>
      <w:r>
        <w:br/>
      </w:r>
      <w:r>
        <w:t xml:space="preserve">All right, soum, log in. And, thenum you guys tell me where you want to kind of start off on.</w:t>
      </w:r>
    </w:p>
    <w:p>
      <w:pPr>
        <w:pStyle w:val="a2"/>
      </w:pPr>
      <w:r>
        <w:rPr>
          <w:b/>
          <w:bCs/>
        </w:rPr>
        <w:t xml:space="preserve">00:10:24 Naveed N.</w:t>
      </w:r>
      <w:r>
        <w:br/>
      </w:r>
      <w:r>
        <w:t xml:space="preserve">Yeah. So, uh we we I guess the the pathway is we create an event in Acuity. Um, we go ahead and we create a Stripe link. So now we’ve got the two identifiers:, the Acuity scheduling link and the Stripe link. But that that automatically creates an event here?</w:t>
      </w:r>
    </w:p>
    <w:p>
      <w:pPr>
        <w:pStyle w:val="a2"/>
      </w:pPr>
      <w:r>
        <w:rPr>
          <w:b/>
          <w:bCs/>
        </w:rPr>
        <w:t xml:space="preserve">00:10:41 Brandon A.</w:t>
      </w:r>
      <w:r>
        <w:br/>
      </w:r>
      <w:r>
        <w:t xml:space="preserve">Yes, so the API, Wouldum so whenever that event is created, It would triggerum it would trigger a workflow to where an API call is made to get the event from Acuity like the information, And then it would just pull that into the back end database. And thenum it would populate it onto the dashboard. Yeah.</w:t>
      </w:r>
    </w:p>
    <w:p>
      <w:pPr>
        <w:pStyle w:val="a2"/>
      </w:pPr>
      <w:r>
        <w:rPr>
          <w:b/>
          <w:bCs/>
        </w:rPr>
        <w:t xml:space="preserve">00:11:05 Brian Y.</w:t>
      </w:r>
      <w:r>
        <w:br/>
      </w:r>
      <w:r>
        <w:t xml:space="preserve">Gotcha. Yeah, that makes sense. So I will go into Acuity and create that event, and then this will be able to like pull all the data into one place. Yeah. That makes sense.</w:t>
      </w:r>
    </w:p>
    <w:p>
      <w:pPr>
        <w:pStyle w:val="a2"/>
      </w:pPr>
      <w:r>
        <w:rPr>
          <w:b/>
          <w:bCs/>
        </w:rPr>
        <w:t xml:space="preserve">00:11:15 Naveed N.</w:t>
      </w:r>
      <w:r>
        <w:br/>
      </w:r>
      <w:r>
        <w:t xml:space="preserve">And now we have someone who has received this event and they they book. And the way that they book is, this is how we started the whole conversation like in the past, would complete your intake forms, and then that would navigate you to a Stripe payment. When I say navigate, You would be presented with a thank you confirmation for your intake completion, and here’s a link to the Stripe. So that’s where we had that break in the chain. Registration, but we wouldn’t get the payment. So, The question is, now how does that? How does the system integrate to prevent someone fromum fromum failing to make payments? Or, are we reversing it? And are we making payments first and then completing the registration? Or uh is a case scenario where now we just have a timer that starts ticking when they complete their their either their booking or their payment and send them out or a reminder email.</w:t>
      </w:r>
    </w:p>
    <w:p>
      <w:pPr>
        <w:pStyle w:val="a2"/>
      </w:pPr>
      <w:r>
        <w:rPr>
          <w:b/>
          <w:bCs/>
        </w:rPr>
        <w:t xml:space="preserve">00:12:09 Brandon A.</w:t>
      </w:r>
      <w:r>
        <w:br/>
      </w:r>
      <w:r>
        <w:t xml:space="preserve">Yeah soum, So essentially, so Stripe has an A P I as well, and so um there are events like say somebody paid, then that would trigger a webhook, and that would do it another A P I call like a get. A get call to get that data to then update our or you know our internal database. That hey this person has paid for this event. And then it would update on the dashboard.</w:t>
      </w:r>
    </w:p>
    <w:p>
      <w:pPr>
        <w:pStyle w:val="a2"/>
      </w:pPr>
      <w:r>
        <w:rPr>
          <w:b/>
          <w:bCs/>
        </w:rPr>
        <w:t xml:space="preserve">00:12:43 Brandon A.</w:t>
      </w:r>
      <w:r>
        <w:br/>
      </w:r>
      <w:r>
        <w:t xml:space="preserve">And yeah,</w:t>
      </w:r>
    </w:p>
    <w:p>
      <w:pPr>
        <w:pStyle w:val="a2"/>
      </w:pPr>
      <w:r>
        <w:rPr>
          <w:b/>
          <w:bCs/>
        </w:rPr>
        <w:t xml:space="preserve">00:12:43 Brian Y.</w:t>
      </w:r>
      <w:r>
        <w:br/>
      </w:r>
      <w:r>
        <w:t xml:space="preserve">I am just trying to figure out, if likeum so over time, we’re going to do more and more general advertising to the public. And. So it tends to be when I do advertising that I get more signups where the person doesn’t pay. Andum like, I think it’s good that we send them an email. They didn’t pay saying, hey, you know, we don’t have you pay. You are not registered. I still think it leaves this kind of nervous loophole for me where people do just show up and they’re like, Oh, I mean, I did I not pay. I mean, I thought I was registered. And we’re like, Oh, well, you got an email, you know saying, you didn’t click the payment link, and now we’re full. But you’re here and. It just it’s not a great. It’s still us like putting weird band aids on what like.</w:t>
      </w:r>
    </w:p>
    <w:p>
      <w:pPr>
        <w:pStyle w:val="a2"/>
      </w:pPr>
      <w:r>
        <w:rPr>
          <w:b/>
          <w:bCs/>
        </w:rPr>
        <w:t xml:space="preserve">00:13:35 Brandon A.</w:t>
      </w:r>
      <w:r>
        <w:br/>
      </w:r>
      <w:r>
        <w:t xml:space="preserve">What business is showing. Yeah, I understand what you are saying so what was sorry What was your like. I guess ideal or like, what solution did you have for that? Do you want to be able Well,</w:t>
      </w:r>
    </w:p>
    <w:p>
      <w:pPr>
        <w:pStyle w:val="a2"/>
      </w:pPr>
      <w:r>
        <w:rPr>
          <w:b/>
          <w:bCs/>
        </w:rPr>
        <w:t xml:space="preserve">00:13:48 Brian Y.</w:t>
      </w:r>
      <w:r>
        <w:br/>
      </w:r>
      <w:r>
        <w:t xml:space="preserve">So like most places when you sign up for a hotel, you know, you go in first and then you pick your date and you pick your, you know, Putting in all your information. And then at the end, once you feel like you’ve given all that, then pay. Andum I was trying to figure out by the way, as I am saying this, it’s not that he read the document wrong or anything. It’s justum So like right now. So like right now, if you go and register, what we’ve done is we’ve moved the Stripe payment page up first. So like if you go to sign up for, if you want to actually look at it while I am with you, Like just go look at um next week’s community weekend or next next month’s community weekend. I am going to need it. It’s like is it just love or oh what do you mean in that? No, no, no. Yeah. Just go. Go to the website. Go to justloveforce dot com and then look at all events.</w:t>
      </w:r>
    </w:p>
    <w:p>
      <w:pPr>
        <w:pStyle w:val="a2"/>
      </w:pPr>
      <w:r>
        <w:rPr>
          <w:b/>
          <w:bCs/>
        </w:rPr>
        <w:t xml:space="preserve">00:14:40 Brian Y.</w:t>
      </w:r>
      <w:r>
        <w:br/>
      </w:r>
      <w:r>
        <w:t xml:space="preserve">And let them look at like community weekend andum March.</w:t>
      </w:r>
    </w:p>
    <w:p>
      <w:pPr>
        <w:pStyle w:val="a2"/>
      </w:pPr>
      <w:r>
        <w:rPr>
          <w:b/>
          <w:bCs/>
        </w:rPr>
        <w:t xml:space="preserve">00:14:45 Brandon A.</w:t>
      </w:r>
      <w:r>
        <w:br/>
      </w:r>
      <w:r>
        <w:t xml:space="preserve">Yeah, So those yeah I pulled all of these events like your actual event data into the into the dashboard.</w:t>
      </w:r>
    </w:p>
    <w:p>
      <w:pPr>
        <w:pStyle w:val="a2"/>
      </w:pPr>
      <w:r>
        <w:rPr>
          <w:b/>
          <w:bCs/>
        </w:rPr>
        <w:t xml:space="preserve">00:14:52 Brian Y.</w:t>
      </w:r>
      <w:r>
        <w:br/>
      </w:r>
      <w:r>
        <w:t xml:space="preserve">We saw that. So, if you go to the one in March and you start to fill out, you can’t fill out your name or anything. The very first thing it’s going to happen when you say you want to register is going to take you to the Stripe payment page. First.</w:t>
      </w:r>
    </w:p>
    <w:p>
      <w:pPr>
        <w:pStyle w:val="a2"/>
      </w:pPr>
      <w:r>
        <w:rPr>
          <w:b/>
          <w:bCs/>
        </w:rPr>
        <w:t xml:space="preserve">00:15:07 Naveed N.</w:t>
      </w:r>
      <w:r>
        <w:br/>
      </w:r>
      <w:r>
        <w:t xml:space="preserve">Not that one, brother. Follow a picture of his screen as he’s doing it.</w:t>
      </w:r>
    </w:p>
    <w:p>
      <w:pPr>
        <w:pStyle w:val="a2"/>
      </w:pPr>
      <w:r>
        <w:rPr>
          <w:b/>
          <w:bCs/>
        </w:rPr>
        <w:t xml:space="preserve">00:15:09 Brian Y.</w:t>
      </w:r>
      <w:r>
        <w:br/>
      </w:r>
      <w:r>
        <w:t xml:space="preserve">Yeah, sorry, you said March. I just clicked the first March thing that I saw. Yeah, that’s fine. Scroll down and you’ll see Community Weekend. Yeah, there it is right there, the kid with stuff on his face. Go out.</w:t>
      </w:r>
    </w:p>
    <w:p>
      <w:pPr>
        <w:pStyle w:val="a2"/>
      </w:pPr>
      <w:r>
        <w:rPr>
          <w:b/>
          <w:bCs/>
        </w:rPr>
        <w:t xml:space="preserve">00:15:19 Brandon A.</w:t>
      </w:r>
      <w:r>
        <w:br/>
      </w:r>
      <w:r>
        <w:t xml:space="preserve">Load Community Out.</w:t>
      </w:r>
    </w:p>
    <w:p>
      <w:pPr>
        <w:pStyle w:val="a2"/>
      </w:pPr>
      <w:r>
        <w:rPr>
          <w:b/>
          <w:bCs/>
        </w:rPr>
        <w:t xml:space="preserve">00:15:22 Brian Y.</w:t>
      </w:r>
      <w:r>
        <w:br/>
      </w:r>
      <w:r>
        <w:t xml:space="preserve">Loud So, if you scroll down to the bottom, it’ll say something to register registration open or something like that.</w:t>
      </w:r>
    </w:p>
    <w:p>
      <w:pPr>
        <w:pStyle w:val="a2"/>
      </w:pPr>
      <w:r>
        <w:rPr>
          <w:b/>
          <w:bCs/>
        </w:rPr>
        <w:t xml:space="preserve">00:15:31 Brandon A.</w:t>
      </w:r>
      <w:r>
        <w:br/>
      </w:r>
      <w:r>
        <w:t xml:space="preserve">Cool animation.</w:t>
      </w:r>
    </w:p>
    <w:p>
      <w:pPr>
        <w:pStyle w:val="a2"/>
      </w:pPr>
      <w:r>
        <w:rPr>
          <w:b/>
          <w:bCs/>
        </w:rPr>
        <w:t xml:space="preserve">00:15:37 Brandon A.</w:t>
      </w:r>
      <w:r>
        <w:br/>
      </w:r>
      <w:r>
        <w:t xml:space="preserve">This this one.</w:t>
      </w:r>
    </w:p>
    <w:p>
      <w:pPr>
        <w:pStyle w:val="a2"/>
      </w:pPr>
      <w:r>
        <w:rPr>
          <w:b/>
          <w:bCs/>
        </w:rPr>
        <w:t xml:space="preserve">00:15:38 Brian Y.</w:t>
      </w:r>
      <w:r>
        <w:br/>
      </w:r>
      <w:r>
        <w:t xml:space="preserve">Yeah. So if you click that to sign up, now what we’re doing is an interim solution is you have to pay first. Like, you can’t even give us your details unless you give us a payment first. And. So now what happens is you type in the amount you’re going to pay and then that you have to put in just some basic information. And then this redirects you to our Acuity registration page.</w:t>
      </w:r>
    </w:p>
    <w:p>
      <w:pPr>
        <w:pStyle w:val="a2"/>
      </w:pPr>
      <w:r>
        <w:rPr>
          <w:b/>
          <w:bCs/>
        </w:rPr>
        <w:t xml:space="preserve">00:16:00 Brandon A.</w:t>
      </w:r>
      <w:r>
        <w:br/>
      </w:r>
      <w:r>
        <w:t xml:space="preserve">Right, so this is your.</w:t>
      </w:r>
    </w:p>
    <w:p>
      <w:pPr>
        <w:pStyle w:val="a2"/>
      </w:pPr>
      <w:r>
        <w:rPr>
          <w:b/>
          <w:bCs/>
        </w:rPr>
        <w:t xml:space="preserve">00:16:01 Brian Y.</w:t>
      </w:r>
      <w:r>
        <w:br/>
      </w:r>
      <w:r>
        <w:t xml:space="preserve">But that’s weird. I mean, it’s unnatural, right? Like we can do this, and it does solve our problem of like not having people sign up who didn’t pay. Um, but it feels unnatural, right? Like, you’re just not what you are custom It’s not customary like the customary would be like, oh, I am like kind of getting warmed up. They’re going to ask me questions and how do I feel about this before I like press the button It’s, not the first question you would be hit with is like, hey, put a bill, you know. Yeah, exactly. It doesn’t feel great to me, so um, I don’t know. Like I think we sent some screenshots. Maybe I can’t remember at this point, but like the way it was working, the way it was working was you would go to registration page, You put in your name and all that stuff. And then um the way Acuity works is like I am just trying to refresh your memory on all this, almost like the reason like Acuity has.</w:t>
      </w:r>
    </w:p>
    <w:p>
      <w:pPr>
        <w:pStyle w:val="a2"/>
      </w:pPr>
      <w:r>
        <w:rPr>
          <w:b/>
          <w:bCs/>
        </w:rPr>
        <w:t xml:space="preserve">00:16:58 Brian Y.</w:t>
      </w:r>
      <w:r>
        <w:br/>
      </w:r>
      <w:r>
        <w:t xml:space="preserve">Payment built in automatically natively, But it doesn’t do taxes, and it doesn’t do type in what amount you want to pay. I have a lot of type in the amount you want to pay because I have so many variant payment structures that if I create uh separate links for every single one of them, I would just do that all day long. And uh I don’t currently like for me for the size, I am for having the tax automatically calculated and sent and everything in the background and never have to think about it. That’s It’s really a huge perk for me right now. Um, so that’s why I’m not using the native payment and Acuity. But like when you put in your name and all your information at the bottom of that page in Acuity, it says book class. Like I don’t I don’t know like ideally in a perfect world, I would love for that book class button to then take you to it wouldn’t say, book class, we would change it to submit payment.</w:t>
      </w:r>
    </w:p>
    <w:p>
      <w:pPr>
        <w:pStyle w:val="a2"/>
      </w:pPr>
      <w:r>
        <w:rPr>
          <w:b/>
          <w:bCs/>
        </w:rPr>
        <w:t xml:space="preserve">00:17:55 Brian Y.</w:t>
      </w:r>
      <w:r>
        <w:br/>
      </w:r>
      <w:r>
        <w:t xml:space="preserve">And that would take you to the page you see now. They would make their payment, and then once the payment was made, they would be done. Um, butum,</w:t>
      </w:r>
    </w:p>
    <w:p>
      <w:pPr>
        <w:pStyle w:val="a2"/>
      </w:pPr>
      <w:r>
        <w:rPr>
          <w:b/>
          <w:bCs/>
        </w:rPr>
        <w:t xml:space="preserve">00:18:08 Brandon A.</w:t>
      </w:r>
      <w:r>
        <w:br/>
      </w:r>
      <w:r>
        <w:t xml:space="preserve">So you are saying like they would enter in all of their like intake form stuff before they get to this page? And that would be the difference.</w:t>
      </w:r>
    </w:p>
    <w:p>
      <w:pPr>
        <w:pStyle w:val="a2"/>
      </w:pPr>
      <w:r>
        <w:rPr>
          <w:b/>
          <w:bCs/>
        </w:rPr>
        <w:t xml:space="preserve">00:18:16 Brian Y.</w:t>
      </w:r>
      <w:r>
        <w:br/>
      </w:r>
      <w:r>
        <w:t xml:space="preserve">Yeah, This is ultimately where, like when you typed in your name and your dietary preferences and you filled all of our waivers and stuff. When it said</w:t>
      </w:r>
      <w:r>
        <w:t xml:space="preserve"> </w:t>
      </w:r>
      <w:r>
        <w:t xml:space="preserve">“book class,”</w:t>
      </w:r>
      <w:r>
        <w:t xml:space="preserve"> </w:t>
      </w:r>
      <w:r>
        <w:t xml:space="preserve">it would just say like</w:t>
      </w:r>
      <w:r>
        <w:t xml:space="preserve"> </w:t>
      </w:r>
      <w:r>
        <w:t xml:space="preserve">“submit payment”</w:t>
      </w:r>
      <w:r>
        <w:t xml:space="preserve"> </w:t>
      </w:r>
      <w:r>
        <w:t xml:space="preserve">instead, and then it would take you literally to the page you see now. And um, But I don’t know within Acuity within Squarespace specifically Acuity within Squarespace not just Acuity. But Acuity within Squarespace. I don’t know what it takes to or if it’s possible to break that chain in terms of the um.</w:t>
      </w:r>
    </w:p>
    <w:p>
      <w:pPr>
        <w:pStyle w:val="a2"/>
      </w:pPr>
      <w:r>
        <w:rPr>
          <w:b/>
          <w:bCs/>
        </w:rPr>
        <w:t xml:space="preserve">00:18:54 Brian Y.</w:t>
      </w:r>
      <w:r>
        <w:br/>
      </w:r>
      <w:r>
        <w:t xml:space="preserve">Yeah, I don’t know. In terms of of the like, I don’t know if it screws a Q D up. I don’t know if it allows you to go in there as a developer, and like take that link that says book class and then send them to Stripe instead of their uh confirmation page. Well,</w:t>
      </w:r>
    </w:p>
    <w:p>
      <w:pPr>
        <w:pStyle w:val="a2"/>
      </w:pPr>
      <w:r>
        <w:rPr>
          <w:b/>
          <w:bCs/>
        </w:rPr>
        <w:t xml:space="preserve">00:19:12 Brandon A.</w:t>
      </w:r>
      <w:r>
        <w:br/>
      </w:r>
      <w:r>
        <w:t xml:space="preserve">We wouldn’t need to send it to Stripe, right? We we just need in our database. Am I am I off on that? So.</w:t>
      </w:r>
    </w:p>
    <w:p>
      <w:pPr>
        <w:pStyle w:val="a2"/>
      </w:pPr>
      <w:r>
        <w:rPr>
          <w:b/>
          <w:bCs/>
        </w:rPr>
        <w:t xml:space="preserve">00:19:23 Brandon A.</w:t>
      </w:r>
      <w:r>
        <w:br/>
      </w:r>
      <w:r>
        <w:t xml:space="preserve">So, did you say when somebody registers for a class or a session in Acuity, then we would need to send that to Stripe? Well,</w:t>
      </w:r>
    </w:p>
    <w:p>
      <w:pPr>
        <w:pStyle w:val="a2"/>
      </w:pPr>
      <w:r>
        <w:rPr>
          <w:b/>
          <w:bCs/>
        </w:rPr>
        <w:t xml:space="preserve">00:19:34 Brian Y.</w:t>
      </w:r>
      <w:r>
        <w:br/>
      </w:r>
      <w:r>
        <w:t xml:space="preserve">Right now, what happens is you type in your information in Acuity and you put book, you push book class. And right now I don’t charge a payment through Acuity because I’m not using their payment system. So I type in zero for the amount. So then it doesn’t ask them for payment. They hit book class. And then the next page Acuity does is it says,</w:t>
      </w:r>
      <w:r>
        <w:t xml:space="preserve"> </w:t>
      </w:r>
      <w:r>
        <w:t xml:space="preserve">“Thank you. You know, you are all booked for this class.”</w:t>
      </w:r>
      <w:r>
        <w:t xml:space="preserve"> </w:t>
      </w:r>
      <w:r>
        <w:t xml:space="preserve">Da da da. Um, I am trying to see if we can add a step in there and still like have Acuity work. The way it needs to work so that like the sequence would be : you put in your information, You push a button at the bottom of the page, instead of saying “ book class,“ it would say “submit payment. “ It would take them to the page you see now. And then when this was complete, like somehow would communicate with Acuity like hey.</w:t>
      </w:r>
    </w:p>
    <w:p>
      <w:pPr>
        <w:pStyle w:val="a2"/>
      </w:pPr>
      <w:r>
        <w:rPr>
          <w:b/>
          <w:bCs/>
        </w:rPr>
        <w:t xml:space="preserve">00:20:20 Brian Y.</w:t>
      </w:r>
      <w:r>
        <w:br/>
      </w:r>
      <w:r>
        <w:t xml:space="preserve">This person’s put in their information, and we have the Stripe payment information. Now this is like a booked person.</w:t>
      </w:r>
    </w:p>
    <w:p>
      <w:pPr>
        <w:pStyle w:val="a2"/>
      </w:pPr>
      <w:r>
        <w:rPr>
          <w:b/>
          <w:bCs/>
        </w:rPr>
        <w:t xml:space="preserve">00:20:26 Brandon A.</w:t>
      </w:r>
      <w:r>
        <w:br/>
      </w:r>
      <w:r>
        <w:t xml:space="preserve">Yeah, okay. I am picking up where you are putting down. So it wouldn’t need so Acuity wouldn’t need to talk to Stripe and vice versa because yeah, we’re going to be utilizing leveraging the APIs for each of those systems. And then yeahum pulling data, like constantly based on like webhook triggers webhook triggers. And then it would update our internal database to like, hey, this person has signed up for this event, and that would be like a column. And then there’d be another column for like, has this person paid Another column for perhaps how much they paid. And stuff like that. And then that would you know that would be on the dashboard. That’s, how that data you saw on the mockup? Uh, dashboard? Yeah,</w:t>
      </w:r>
    </w:p>
    <w:p>
      <w:pPr>
        <w:pStyle w:val="a2"/>
      </w:pPr>
      <w:r>
        <w:rPr>
          <w:b/>
          <w:bCs/>
        </w:rPr>
        <w:t xml:space="preserve">00:21:14 Brian Y.</w:t>
      </w:r>
      <w:r>
        <w:br/>
      </w:r>
      <w:r>
        <w:t xml:space="preserve">Would be I’m just saying that we like. I would hope that we designed such a way that like they could never actually be signed up unless they went to strike first, strike received their payment, and then we sort of sent back to our system.</w:t>
      </w:r>
    </w:p>
    <w:p>
      <w:pPr>
        <w:pStyle w:val="a2"/>
      </w:pPr>
      <w:r>
        <w:rPr>
          <w:b/>
          <w:bCs/>
        </w:rPr>
        <w:t xml:space="preserve">00:21:25 Brandon A.</w:t>
      </w:r>
      <w:r>
        <w:br/>
      </w:r>
      <w:r>
        <w:t xml:space="preserve">Yeah, exactly. So, we could just use the database and then just do like a, if then state, like just a logic gate to prevent that case that scenario from happening.</w:t>
      </w:r>
    </w:p>
    <w:p>
      <w:pPr>
        <w:pStyle w:val="a2"/>
      </w:pPr>
      <w:r>
        <w:rPr>
          <w:b/>
          <w:bCs/>
        </w:rPr>
        <w:t xml:space="preserve">00:21:36 Brian Y.</w:t>
      </w:r>
      <w:r>
        <w:br/>
      </w:r>
      <w:r>
        <w:t xml:space="preserve">Yeah. Okay. I mean, what are your thoughts on this?</w:t>
      </w:r>
    </w:p>
    <w:p>
      <w:pPr>
        <w:pStyle w:val="a2"/>
      </w:pPr>
      <w:r>
        <w:rPr>
          <w:b/>
          <w:bCs/>
        </w:rPr>
        <w:t xml:space="preserve">00:21:41 Naveed N.</w:t>
      </w:r>
      <w:r>
        <w:br/>
      </w:r>
      <w:r>
        <w:t xml:space="preserve">Yeah, so I see how the app stores all of our data. And let’s us know exactly who’s booked and who’s not booked. But it’s that bridge piece that I’m still kind of unsure of. So as that person goes through, the break is once they register, that they’re then not automatically like sent to a payment. It’s that they have to click a link to take them to Stripe to complete the payment. So, you’re saying that there’s a way that you can actually bridge that and Bala is saying if he wants to change the book class button into a payment button.</w:t>
      </w:r>
    </w:p>
    <w:p>
      <w:pPr>
        <w:pStyle w:val="a2"/>
      </w:pPr>
      <w:r>
        <w:rPr>
          <w:b/>
          <w:bCs/>
        </w:rPr>
        <w:t xml:space="preserve">00:22:15 Naveed N.</w:t>
      </w:r>
      <w:r>
        <w:br/>
      </w:r>
      <w:r>
        <w:t xml:space="preserve">That seems tricky. Yes, how do we prevent that break?</w:t>
      </w:r>
    </w:p>
    <w:p>
      <w:pPr>
        <w:pStyle w:val="a2"/>
      </w:pPr>
      <w:r>
        <w:rPr>
          <w:b/>
          <w:bCs/>
        </w:rPr>
        <w:t xml:space="preserve">00:22:24 Brian Y.</w:t>
      </w:r>
      <w:r>
        <w:br/>
      </w:r>
      <w:r>
        <w:t xml:space="preserve">Can you articulate what the break is again? Sorry,</w:t>
      </w:r>
    </w:p>
    <w:p>
      <w:pPr>
        <w:pStyle w:val="a2"/>
      </w:pPr>
      <w:r>
        <w:rPr>
          <w:b/>
          <w:bCs/>
        </w:rPr>
        <w:t xml:space="preserve">00:22:26 Naveed N.</w:t>
      </w:r>
      <w:r>
        <w:br/>
      </w:r>
      <w:r>
        <w:t xml:space="preserve">I think I’m good. Yeah, so you have the ability to create a class in Acuity, and once you complete the intake form in Acuity, you hit“ book class“ and that creates the booking. But you get a thank- you confirmation page, and in that thank- you confirmation page there’s, Link it takes you, a person has to click on to take you into Stripe. Whereas, you know we’d like the Stripe payment to happen before the booking is complete.</w:t>
      </w:r>
    </w:p>
    <w:p>
      <w:pPr>
        <w:pStyle w:val="a2"/>
      </w:pPr>
      <w:r>
        <w:rPr>
          <w:b/>
          <w:bCs/>
        </w:rPr>
        <w:t xml:space="preserve">00:22:54 Brandon A.</w:t>
      </w:r>
      <w:r>
        <w:br/>
      </w:r>
      <w:r>
        <w:t xml:space="preserve">Oh, I see. I see. You want the Stripe payment to happen like after after.</w:t>
      </w:r>
    </w:p>
    <w:p>
      <w:pPr>
        <w:pStyle w:val="a2"/>
      </w:pPr>
      <w:r>
        <w:rPr>
          <w:b/>
          <w:bCs/>
        </w:rPr>
        <w:t xml:space="preserve">00:23:00 Brian Y.</w:t>
      </w:r>
      <w:r>
        <w:br/>
      </w:r>
      <w:r>
        <w:t xml:space="preserve">Like the Strike payment doesn’t happen. I never want us to have the ability to have a booking.</w:t>
      </w:r>
    </w:p>
    <w:p>
      <w:pPr>
        <w:pStyle w:val="a2"/>
      </w:pPr>
      <w:r>
        <w:rPr>
          <w:b/>
          <w:bCs/>
        </w:rPr>
        <w:t xml:space="preserve">00:23:05 Brandon A.</w:t>
      </w:r>
      <w:r>
        <w:br/>
      </w:r>
      <w:r>
        <w:t xml:space="preserve">Yeah, And that, that would be this state based PostgreS SQL database that will be in the back end. So there’s going gonna be a database tracking, Everybody, if they paid, would have been they’ve attended. And then like if they’re going, is it vegetarian stuff like that. And then I think I see what you guys are saying. If we. I don’t think there’s a way around, if you’re gonna use Stripe to pay. Then you’re gonna have to redirect them to the Stripe like you know payment.</w:t>
      </w:r>
    </w:p>
    <w:p>
      <w:pPr>
        <w:pStyle w:val="a2"/>
      </w:pPr>
      <w:r>
        <w:rPr>
          <w:b/>
          <w:bCs/>
        </w:rPr>
        <w:t xml:space="preserve">00:23:38 Brian Y.</w:t>
      </w:r>
      <w:r>
        <w:br/>
      </w:r>
      <w:r>
        <w:t xml:space="preserve">Yeah, no, that’s fine. I like this page. I actually really like this payment page. I want to keep this payment page exactly as it is. I just don’t know if we can break the chain between uh Acuity redirecting to Stripe before it’s a confirmed class attendee. Stripe then doing what it needs to do to like shake hands, and then say back to Acuity,</w:t>
      </w:r>
      <w:r>
        <w:t xml:space="preserve"> </w:t>
      </w:r>
      <w:r>
        <w:t xml:space="preserve">“like we have received payment now.”</w:t>
      </w:r>
      <w:r>
        <w:t xml:space="preserve"> </w:t>
      </w:r>
      <w:r>
        <w:t xml:space="preserve">This is a fully booked person and like record them in your system. That’s what I don’t know if it’s possible. It is, uh,</w:t>
      </w:r>
    </w:p>
    <w:p>
      <w:pPr>
        <w:pStyle w:val="a2"/>
      </w:pPr>
      <w:r>
        <w:rPr>
          <w:b/>
          <w:bCs/>
        </w:rPr>
        <w:t xml:space="preserve">00:24:11 Brandon A.</w:t>
      </w:r>
      <w:r>
        <w:br/>
      </w:r>
      <w:r>
        <w:t xml:space="preserve">Sorry. I’mum maybe I’m not explaining it. So like we’re gonna have tabs as soon as the and that could be totally off. So cut me off if I am. So if we have a patient who signs up for a class, right so then they do that through Acuity, we are that would be instantaneously updated as a either a new record or an updated record. Um, that that person is registered. Now, if it takes them straight to to strike. Then, that would and if they pay. Um. Then that would again. That would update, That would update our database for that same specific person, event and uh date or you know whatever. And then so we can use that row as like, you know, hey, this person pay, hey this person.</w:t>
      </w:r>
    </w:p>
    <w:p>
      <w:pPr>
        <w:pStyle w:val="a2"/>
      </w:pPr>
      <w:r>
        <w:rPr>
          <w:b/>
          <w:bCs/>
        </w:rPr>
        <w:t xml:space="preserve">00:25:08 Brandon A.</w:t>
      </w:r>
      <w:r>
        <w:br/>
      </w:r>
      <w:r>
        <w:t xml:space="preserve">Like sign up that they come and stuff like that. Yeah,</w:t>
      </w:r>
    </w:p>
    <w:p>
      <w:pPr>
        <w:pStyle w:val="a2"/>
      </w:pPr>
      <w:r>
        <w:rPr>
          <w:b/>
          <w:bCs/>
        </w:rPr>
        <w:t xml:space="preserve">00:25:13 Brian Y.</w:t>
      </w:r>
      <w:r>
        <w:br/>
      </w:r>
      <w:r>
        <w:t xml:space="preserve">I guess it’s like perfect.</w:t>
      </w:r>
    </w:p>
    <w:p>
      <w:pPr>
        <w:pStyle w:val="a2"/>
      </w:pPr>
      <w:r>
        <w:rPr>
          <w:b/>
          <w:bCs/>
        </w:rPr>
        <w:t xml:space="preserve">00:25:16 Naveed N.</w:t>
      </w:r>
      <w:r>
        <w:br/>
      </w:r>
      <w:r>
        <w:t xml:space="preserve">I was going to say, What you’re saying is follow that you don’t want the, you don’t want that person to even have you don’t want that data to even come into our our API. Unless that person has both conditions met. Yeah, Uh and and they shouldn’t have the ability to do uh one or the other, without it all being one correct.</w:t>
      </w:r>
    </w:p>
    <w:p>
      <w:pPr>
        <w:pStyle w:val="a2"/>
      </w:pPr>
      <w:r>
        <w:rPr>
          <w:b/>
          <w:bCs/>
        </w:rPr>
        <w:t xml:space="preserve">00:25:36 Brandon A.</w:t>
      </w:r>
      <w:r>
        <w:br/>
      </w:r>
      <w:r>
        <w:t xml:space="preserve">Okay, so it, It needs to be a requirement.</w:t>
      </w:r>
    </w:p>
    <w:p>
      <w:pPr>
        <w:pStyle w:val="a2"/>
      </w:pPr>
      <w:r>
        <w:rPr>
          <w:b/>
          <w:bCs/>
        </w:rPr>
        <w:t xml:space="preserve">00:25:41 Brian Y.</w:t>
      </w:r>
      <w:r>
        <w:br/>
      </w:r>
      <w:r>
        <w:t xml:space="preserve">Yeah. Yeah, It’d be like if you were on the Hilton website and you startedtyping your name, your email address and everything. Like, if you abandon that web page or you don’t, your only other option from that point is to push submit payment. And, if you don’t and you abandon the web page, like you don’t have a reservation like they’re not interested like it should be the same. Yeah,</w:t>
      </w:r>
    </w:p>
    <w:p>
      <w:pPr>
        <w:pStyle w:val="a2"/>
      </w:pPr>
      <w:r>
        <w:rPr>
          <w:b/>
          <w:bCs/>
        </w:rPr>
        <w:t xml:space="preserve">00:26:00 Brandon A.</w:t>
      </w:r>
      <w:r>
        <w:br/>
      </w:r>
      <w:r>
        <w:t xml:space="preserve">I’m gonna I’m pretty sure. Ium I know y- i i know what you guys are saying. And I’ll look into gate like making like a gate, gateway or a lot of gate to make that a requirement. Not I got to research that so, you know I’ll circle back. Um but. Why don’t you. I guess you don’t want um those records, I mean I think it’s always good to. To see who’s get who’s signed up and who’s paid and stuff like that.</w:t>
      </w:r>
    </w:p>
    <w:p>
      <w:pPr>
        <w:pStyle w:val="a2"/>
      </w:pPr>
      <w:r>
        <w:rPr>
          <w:b/>
          <w:bCs/>
        </w:rPr>
        <w:t xml:space="preserve">00:26:36 Brandon A.</w:t>
      </w:r>
      <w:r>
        <w:br/>
      </w:r>
      <w:r>
        <w:t xml:space="preserve">Like that’s paramount to the whole ERP system that we’re building. So I would argue that we would want I’ll push back and I would say that we would, we would want both. Both of those and then I would look into, making the strike payment mandatory before booking the event.</w:t>
      </w:r>
    </w:p>
    <w:p>
      <w:pPr>
        <w:pStyle w:val="a2"/>
      </w:pPr>
      <w:r>
        <w:rPr>
          <w:b/>
          <w:bCs/>
        </w:rPr>
        <w:t xml:space="preserve">00:26:53 Brian Y.</w:t>
      </w:r>
      <w:r>
        <w:br/>
      </w:r>
      <w:r>
        <w:t xml:space="preserve">Well, So what would be? What would it be before they submit payment in your mind? Like? It’s not a reservation. So is that just like an incomplete reservation. Someone didn’t complete and we just know their information. But. We can reach out to them and be like,“ Hey, you didn’t submit payment. We saw you started to register. Like,</w:t>
      </w:r>
    </w:p>
    <w:p>
      <w:pPr>
        <w:pStyle w:val="a2"/>
      </w:pPr>
      <w:r>
        <w:rPr>
          <w:b/>
          <w:bCs/>
        </w:rPr>
        <w:t xml:space="preserve">00:27:12 Brandon A.</w:t>
      </w:r>
      <w:r>
        <w:br/>
      </w:r>
      <w:r>
        <w:t xml:space="preserve">Is that what we’re thinking?“ Like I mean, That’s definitely a use case for the for the rich data that we would be collecting from the APIs.</w:t>
      </w:r>
    </w:p>
    <w:p>
      <w:pPr>
        <w:pStyle w:val="a2"/>
      </w:pPr>
      <w:r>
        <w:rPr>
          <w:b/>
          <w:bCs/>
        </w:rPr>
        <w:t xml:space="preserve">00:27:22 Brian Y.</w:t>
      </w:r>
      <w:r>
        <w:br/>
      </w:r>
      <w:r>
        <w:t xml:space="preserve">Yeah, my my my challenge is uh having lots of different, like first of all I’m dealing with spiritual people. So they’re already have a hard time like sorting out their life. And. Keeping things organized. I also have older people who are trying to register. And so, The stress for me that I currently have is I have a lot of people who are going to show up and some think they registered and some aren’t sure and some have paid and some haven’t paid. So what it means is that right now, I have to reach out to every person individually, you know, in some cases, and be like, We’ll see you tomorrow. Is everything good? Like I’m trying to alleviate that.</w:t>
      </w:r>
    </w:p>
    <w:p>
      <w:pPr>
        <w:pStyle w:val="a2"/>
      </w:pPr>
      <w:r>
        <w:rPr>
          <w:b/>
          <w:bCs/>
        </w:rPr>
        <w:t xml:space="preserve">00:28:04 Brian Y.</w:t>
      </w:r>
      <w:r>
        <w:br/>
      </w:r>
      <w:r>
        <w:t xml:space="preserve">So, um, so there’s a.</w:t>
      </w:r>
    </w:p>
    <w:p>
      <w:pPr>
        <w:pStyle w:val="a2"/>
      </w:pPr>
      <w:r>
        <w:rPr>
          <w:b/>
          <w:bCs/>
        </w:rPr>
        <w:t xml:space="preserve">00:28:05 Brandon A.</w:t>
      </w:r>
      <w:r>
        <w:br/>
      </w:r>
      <w:r>
        <w:t xml:space="preserve">Service called Twilio. I’m sorry to interject, but no, it’s okay. This is all the PRD that I forgot to send over. So Twilio is a text like automated text blast service. Yeah, And so we I can write some Python code to where it looks at that database. Let’s sayum Jen Jen signed up for this event, and then maybe she, you know, did she didn’t pay she, what if something? Something happened, so, that would be in our back end database. And then so we could use that. And then be like okay, so she hasn’t paid, and then so we’ll do. Minus three days from the day of the event or like maybe minus, you know whatever days before the event. And then automate automatically send out a text like a friendly text reminder. Um about payment. And then you know, hopefully, that would prompt the patient to to pay.</w:t>
      </w:r>
    </w:p>
    <w:p>
      <w:pPr>
        <w:pStyle w:val="a2"/>
      </w:pPr>
      <w:r>
        <w:rPr>
          <w:b/>
          <w:bCs/>
        </w:rPr>
        <w:t xml:space="preserve">00:29:03 Brandon A.</w:t>
      </w:r>
      <w:r>
        <w:br/>
      </w:r>
      <w:r>
        <w:t xml:space="preserve">And then that would increase, obviously, you know, the number of people who are able to attend and have paid. Yeah. And let me let me know if any of that made sense or I don’t know.</w:t>
      </w:r>
    </w:p>
    <w:p>
      <w:pPr>
        <w:pStyle w:val="a2"/>
      </w:pPr>
      <w:r>
        <w:rPr>
          <w:b/>
          <w:bCs/>
        </w:rPr>
        <w:t xml:space="preserve">00:29:19 Brian Y.</w:t>
      </w:r>
      <w:r>
        <w:br/>
      </w:r>
      <w:r>
        <w:t xml:space="preserve">No, it made sense. I just feel like we just have to make a decision like Naveh and I are like, Are we creating a registration system where people can sign up in any form or fashion and not fully pay or not? And there’s pros and cons to both. I mean, like the system we talked about before was like, you sign up and then we tell you how to pay. And then if you pay, great. And then if you don’t pay, we know you didn’t pay so we’re going to send you emails. Um. And so the pro to that is you do have people who are like on the fence. And they kind of know I know. This is a scenario like they know they didn’t pay, but they think maybe we’re kind of holding their spot.</w:t>
      </w:r>
    </w:p>
    <w:p>
      <w:pPr>
        <w:pStyle w:val="a2"/>
      </w:pPr>
      <w:r>
        <w:rPr>
          <w:b/>
          <w:bCs/>
        </w:rPr>
        <w:t xml:space="preserve">00:29:59 Brian Y.</w:t>
      </w:r>
      <w:r>
        <w:br/>
      </w:r>
      <w:r>
        <w:t xml:space="preserve">And they’re just not sure, and they’re in limbo. Uh, and then I’ve got to kind of follow up with them. And then some of them are like,</w:t>
      </w:r>
      <w:r>
        <w:t xml:space="preserve"> </w:t>
      </w:r>
      <w:r>
        <w:t xml:space="preserve">“Oh, I am so sorry. I didn’t know. I didn’t pay.”</w:t>
      </w:r>
      <w:r>
        <w:t xml:space="preserve"> </w:t>
      </w:r>
      <w:r>
        <w:t xml:space="preserve">And some of them are like,</w:t>
      </w:r>
      <w:r>
        <w:t xml:space="preserve"> </w:t>
      </w:r>
      <w:r>
        <w:t xml:space="preserve">“Oh, sorry. I feel sick. I can’t come.”</w:t>
      </w:r>
      <w:r>
        <w:t xml:space="preserve"> </w:t>
      </w:r>
      <w:r>
        <w:t xml:space="preserve">Um. So like yeah. Exactly. So the pro is like having more nebulous parts to that. Yeah, you do probably get more signups The con to that is that like it’s harder to have. Clarity further in advance of an event, of like, how many people are you actually planning for? Well,</w:t>
      </w:r>
    </w:p>
    <w:p>
      <w:pPr>
        <w:pStyle w:val="a2"/>
      </w:pPr>
      <w:r>
        <w:rPr>
          <w:b/>
          <w:bCs/>
        </w:rPr>
        <w:t xml:space="preserve">00:30:33 Brandon A.</w:t>
      </w:r>
      <w:r>
        <w:br/>
      </w:r>
      <w:r>
        <w:t xml:space="preserve">That would that would. I would so, How why would we not know how many people have signed up if we’re keeping track in a database as soon as they sign up? And then as soon as they.</w:t>
      </w:r>
    </w:p>
    <w:p>
      <w:pPr>
        <w:pStyle w:val="a2"/>
      </w:pPr>
      <w:r>
        <w:rPr>
          <w:b/>
          <w:bCs/>
        </w:rPr>
        <w:t xml:space="preserve">00:30:43 Brian Y.</w:t>
      </w:r>
      <w:r>
        <w:br/>
      </w:r>
      <w:r>
        <w:t xml:space="preserve">Just because if they sign up, it doesn’t mean they’re coming. It doesn’t mean they’re actually paying. Right. So that’s so yeah. I was I was gonna say, so if you if they sign up, so like just sort of play it out, right. So sign up and, Uh, let’s whatever the rule is, whether it’s email or text. We wait twenty four hours, forty eight hours. We send them a text or email, and then they don’t respond right. And then like I said, you know, either the day before, or they show up to the event. And they’re like oh like I still thought I was coming I I don’t know. And you know. So then for me, I am just saying for me, there is always like this lingering doubt of what would you.</w:t>
      </w:r>
    </w:p>
    <w:p>
      <w:pPr>
        <w:pStyle w:val="a2"/>
      </w:pPr>
      <w:r>
        <w:rPr>
          <w:b/>
          <w:bCs/>
        </w:rPr>
        <w:t xml:space="preserve">00:31:27 Brian Y.</w:t>
      </w:r>
      <w:r>
        <w:br/>
      </w:r>
      <w:r>
        <w:t xml:space="preserve">Yeah, Sorry. There is always a lingering doubt like, am I accommodating everyone? Like, do I have the right amount of food? Do we have enough tents? Because the thing is like this is not for a lot of people. It’s a two plus hour drive, right? So it’s not like they came down five minutes down the street. Now they’ve driven from Tennessee, and they spent three hours, and then they were like, oh oh I didn’t I mean I got it. I didn’t know I didn’t submit payment. It just it just leaves these edge cases for me,</w:t>
      </w:r>
    </w:p>
    <w:p>
      <w:pPr>
        <w:pStyle w:val="a2"/>
      </w:pPr>
      <w:r>
        <w:rPr>
          <w:b/>
          <w:bCs/>
        </w:rPr>
        <w:t xml:space="preserve">00:32:01 Brandon A.</w:t>
      </w:r>
      <w:r>
        <w:br/>
      </w:r>
      <w:r>
        <w:t xml:space="preserve">So I think that goes back to what I said. I would circle back with you guys and I have to research first. And I haven’t slept. Sorry, have an interview in less than like twelve hours, so I think that goes back to me researching, To make make that a hard like a hard condition, meaning they cannot finish the registration booking, right? If they have not paid for start. I don’t know if that’s possible, but I’m going to research it.</w:t>
      </w:r>
    </w:p>
    <w:p>
      <w:pPr>
        <w:pStyle w:val="a2"/>
      </w:pPr>
      <w:r>
        <w:rPr>
          <w:b/>
          <w:bCs/>
        </w:rPr>
        <w:t xml:space="preserve">00:32:29 Brian Y.</w:t>
      </w:r>
      <w:r>
        <w:br/>
      </w:r>
      <w:r>
        <w:t xml:space="preserve">Okay. Yeah. Um, Novak, is there anything you want to say about that? No.</w:t>
      </w:r>
    </w:p>
    <w:p>
      <w:pPr>
        <w:pStyle w:val="a2"/>
      </w:pPr>
      <w:r>
        <w:rPr>
          <w:b/>
          <w:bCs/>
        </w:rPr>
        <w:t xml:space="preserve">00:32:35 Naveed N.</w:t>
      </w:r>
      <w:r>
        <w:br/>
      </w:r>
      <w:r>
        <w:t xml:space="preserve">He’s on I think he understands it like that’s the tricky part like it’s I. He doesn’t know if that’s even possible.</w:t>
      </w:r>
    </w:p>
    <w:p>
      <w:pPr>
        <w:pStyle w:val="a2"/>
      </w:pPr>
      <w:r>
        <w:rPr>
          <w:b/>
          <w:bCs/>
        </w:rPr>
        <w:t xml:space="preserve">00:32:40 Brian Y.</w:t>
      </w:r>
      <w:r>
        <w:br/>
      </w:r>
      <w:r>
        <w:t xml:space="preserve">What’s your opinion though, even on those two scenarios, we just talked about like what would you want to do?</w:t>
      </w:r>
    </w:p>
    <w:p>
      <w:pPr>
        <w:pStyle w:val="a2"/>
      </w:pPr>
      <w:r>
        <w:rPr>
          <w:b/>
          <w:bCs/>
        </w:rPr>
        <w:t xml:space="preserve">00:32:45 Naveed N.</w:t>
      </w:r>
      <w:r>
        <w:br/>
      </w:r>
      <w:r>
        <w:t xml:space="preserve">Ohum so right now, we have a solution to track what’s going on like that’s what he’s created. But we but we don’t have a way to prevent the problem from happening. And so, yeah, ideally you’d want to have that booking happen. The payment happened before the booking is complete. Um, And so you’re not really you want to eliminate the need to look at if people are paid or not. Like that shouldn’t be a scenario right we can integrate.</w:t>
      </w:r>
    </w:p>
    <w:p>
      <w:pPr>
        <w:pStyle w:val="a2"/>
      </w:pPr>
      <w:r>
        <w:rPr>
          <w:b/>
          <w:bCs/>
        </w:rPr>
        <w:t xml:space="preserve">00:33:12 Brandon A.</w:t>
      </w:r>
      <w:r>
        <w:br/>
      </w:r>
      <w:r>
        <w:t xml:space="preserve">I understand what you guys are saying.</w:t>
      </w:r>
    </w:p>
    <w:p>
      <w:pPr>
        <w:pStyle w:val="a2"/>
      </w:pPr>
      <w:r>
        <w:rPr>
          <w:b/>
          <w:bCs/>
        </w:rPr>
        <w:t xml:space="preserve">00:33:14 Naveed N.</w:t>
      </w:r>
      <w:r>
        <w:br/>
      </w:r>
      <w:r>
        <w:t xml:space="preserve">Yeah, yeah we’re on the same page with.</w:t>
      </w:r>
    </w:p>
    <w:p>
      <w:pPr>
        <w:pStyle w:val="a2"/>
      </w:pPr>
      <w:r>
        <w:rPr>
          <w:b/>
          <w:bCs/>
        </w:rPr>
        <w:t xml:space="preserve">00:33:16 Brandon A.</w:t>
      </w:r>
      <w:r>
        <w:br/>
      </w:r>
      <w:r>
        <w:t xml:space="preserve">Something cool.</w:t>
      </w:r>
    </w:p>
    <w:p>
      <w:pPr>
        <w:pStyle w:val="a2"/>
      </w:pPr>
      <w:r>
        <w:rPr>
          <w:b/>
          <w:bCs/>
        </w:rPr>
        <w:t xml:space="preserve">00:33:20 Brian Y.</w:t>
      </w:r>
      <w:r>
        <w:br/>
      </w:r>
      <w:r>
        <w:t xml:space="preserve">Um okay well Brent I mean, I don’t want to send you on a wild goose chase, so I mean, I think you should probably like put some time limits on this. Like not, I don’t want you to spend hours and hours trying to see if it’s possible.</w:t>
      </w:r>
    </w:p>
    <w:p>
      <w:pPr>
        <w:pStyle w:val="a2"/>
      </w:pPr>
      <w:r>
        <w:rPr>
          <w:b/>
          <w:bCs/>
        </w:rPr>
        <w:t xml:space="preserve">00:33:34 Brandon A.</w:t>
      </w:r>
      <w:r>
        <w:br/>
      </w:r>
      <w:r>
        <w:t xml:space="preserve">I’m not sorry. Not not tonight. I’m gonna rest up and then no.</w:t>
      </w:r>
    </w:p>
    <w:p>
      <w:pPr>
        <w:pStyle w:val="a2"/>
      </w:pPr>
      <w:r>
        <w:rPr>
          <w:b/>
          <w:bCs/>
        </w:rPr>
        <w:t xml:space="preserve">00:33:39 Brian Y.</w:t>
      </w:r>
      <w:r>
        <w:br/>
      </w:r>
      <w:r>
        <w:t xml:space="preserve">No yeah there’s no this isn’t urgent. I’m just saying whenever you do it, I just wanna make sure we don’t send you down like a oh goose chase.</w:t>
      </w:r>
    </w:p>
    <w:p>
      <w:pPr>
        <w:pStyle w:val="a2"/>
      </w:pPr>
      <w:r>
        <w:rPr>
          <w:b/>
          <w:bCs/>
        </w:rPr>
        <w:t xml:space="preserve">00:33:45 Brandon A.</w:t>
      </w:r>
      <w:r>
        <w:br/>
      </w:r>
      <w:r>
        <w:t xml:space="preserve">No yeah yeah no i’ll i’llum, I have four interviews, which I am not complaining because that’s good. Butum, but yeah, I. I canum. Gosh, I am driving eleven hours Friday back to Atlanta. Um. Yeah, maybe tomorrow I can hit you guys up and yeah, I’ll have a more solid game plan and more brain cells or something.</w:t>
      </w:r>
    </w:p>
    <w:p>
      <w:pPr>
        <w:pStyle w:val="a2"/>
      </w:pPr>
      <w:r>
        <w:rPr>
          <w:b/>
          <w:bCs/>
        </w:rPr>
        <w:t xml:space="preserve">00:34:12 Brian Y.</w:t>
      </w:r>
      <w:r>
        <w:br/>
      </w:r>
      <w:r>
        <w:t xml:space="preserve">Yeah that’s fine. That’s fine. But separate from this. I mean, we liked a lot of what we saw on the dashboard. And this is just one aspect. It’s probably the most important aspect of it, but like I mean, yes, there is things like we would like to talk about nuance and certain things, but like overall I think it would be like night and day difference. Like it would be able to change everything.</w:t>
      </w:r>
    </w:p>
    <w:p>
      <w:pPr>
        <w:pStyle w:val="a2"/>
      </w:pPr>
      <w:r>
        <w:rPr>
          <w:b/>
          <w:bCs/>
        </w:rPr>
        <w:t xml:space="preserve">00:34:32 Brandon A.</w:t>
      </w:r>
      <w:r>
        <w:br/>
      </w:r>
      <w:r>
        <w:t xml:space="preserve">Yeah. Yeah, I fullyum. Yeah that was uh take a mock up D one so. Kind of yeah pretty dope appreciated very cool.</w:t>
      </w:r>
    </w:p>
    <w:p>
      <w:pPr>
        <w:pStyle w:val="a2"/>
      </w:pPr>
      <w:r>
        <w:rPr>
          <w:b/>
          <w:bCs/>
        </w:rPr>
        <w:t xml:space="preserve">00:34:48 Brian Y.</w:t>
      </w:r>
      <w:r>
        <w:br/>
      </w:r>
      <w:r>
        <w:t xml:space="preserve">Alright, well, are you going to come to the forest this weekend? Are you still trying to figure out your whereabouts?</w:t>
      </w:r>
    </w:p>
    <w:p>
      <w:pPr>
        <w:pStyle w:val="a2"/>
      </w:pPr>
      <w:r>
        <w:rPr>
          <w:b/>
          <w:bCs/>
        </w:rPr>
        <w:t xml:space="preserve">00:34:53 Brandon A.</w:t>
      </w:r>
      <w:r>
        <w:br/>
      </w:r>
      <w:r>
        <w:t xml:space="preserve">Yeah, so what’s up? So I was saying that my friend Joe Carty. Yeah, so I didn’t know his dad was coming into town. Um, And so I was going to drive eleven hours down Friday, and then his dad gets back Sunday. And so I’m not going to drive twenty two hours round trip for one night. So, yeah, I think I might stay Saturday night. Okay. But I’ll keep you updated for sure.</w:t>
      </w:r>
    </w:p>
    <w:p>
      <w:pPr>
        <w:pStyle w:val="a2"/>
      </w:pPr>
      <w:r>
        <w:rPr>
          <w:b/>
          <w:bCs/>
        </w:rPr>
        <w:t xml:space="preserve">00:35:30 Brian Y.</w:t>
      </w:r>
      <w:r>
        <w:br/>
      </w:r>
      <w:r>
        <w:t xml:space="preserve">Okay, let us know.</w:t>
      </w:r>
    </w:p>
    <w:p>
      <w:pPr>
        <w:pStyle w:val="a2"/>
      </w:pPr>
      <w:r>
        <w:rPr>
          <w:b/>
          <w:bCs/>
        </w:rPr>
        <w:t xml:space="preserve">00:35:33 Brandon A.</w:t>
      </w:r>
      <w:r>
        <w:br/>
      </w:r>
      <w:r>
        <w:t xml:space="preserve">Dude, you’re a jerk.</w:t>
      </w:r>
    </w:p>
    <w:p>
      <w:pPr>
        <w:pStyle w:val="a2"/>
      </w:pPr>
      <w:r>
        <w:rPr>
          <w:b/>
          <w:bCs/>
        </w:rPr>
        <w:t xml:space="preserve">00:35:34 Speaker 4</w:t>
      </w:r>
      <w:r>
        <w:br/>
      </w:r>
      <w:r>
        <w:t xml:space="preserve">S But yeah,</w:t>
      </w:r>
    </w:p>
    <w:p>
      <w:pPr>
        <w:pStyle w:val="a2"/>
      </w:pPr>
      <w:r>
        <w:rPr>
          <w:b/>
          <w:bCs/>
        </w:rPr>
        <w:t xml:space="preserve">00:35:37 Brian Y.</w:t>
      </w:r>
      <w:r>
        <w:br/>
      </w:r>
      <w:r>
        <w:t xml:space="preserve">We’ll do all right. My friend We’ll, let us know when you want to chat next and thank you for this, and we’ll keep working on it. Sounds good All, right? Lots of love.</w:t>
      </w:r>
    </w:p>
    <w:p>
      <w:pPr>
        <w:pStyle w:val="a2"/>
      </w:pPr>
      <w:r>
        <w:rPr>
          <w:b/>
          <w:bCs/>
        </w:rPr>
        <w:t xml:space="preserve">00:35:46 Speaker 4</w:t>
      </w:r>
      <w:r>
        <w:br/>
      </w:r>
      <w:r>
        <w:t xml:space="preserve">Thank you. Love you guys. See ya.</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2026-02-23T08:18:10Z</dcterms:created>
  <dcterms:modified xsi:type="dcterms:W3CDTF">2026-02-23T08:18:10Z</dcterms:modified>
</cp:coreProperties>
</file>

<file path=docProps/custom.xml><?xml version="1.0" encoding="utf-8"?>
<Properties xmlns="http://schemas.openxmlformats.org/officeDocument/2006/custom-properties" xmlns:vt="http://schemas.openxmlformats.org/officeDocument/2006/docPropsVTypes"/>
</file>